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F60E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影像、肖像及传播素材授权协议</w:t>
      </w:r>
    </w:p>
    <w:p w14:paraId="009BA7F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甲方（主办方）：________________________</w:t>
      </w:r>
    </w:p>
    <w:p w14:paraId="69789A6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乙方（授权方）：________________________</w:t>
      </w:r>
    </w:p>
    <w:p w14:paraId="105D8BB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身份证号/证件号：______________________</w:t>
      </w:r>
    </w:p>
    <w:p w14:paraId="177912A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联系方式：____________________________</w:t>
      </w:r>
    </w:p>
    <w:p w14:paraId="37616C7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鉴于乙方参与【项目名称】（以下简称“项目”）相关活动，包括但不限于会议、培训、赛事、采访、交流、评审、拍摄及传播活动，为明确双方在影像、肖像及传播素材使用方面的权利义务，经双方协商一致，达成如下协议。</w:t>
      </w:r>
    </w:p>
    <w:p w14:paraId="27A7C0E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第一条 授权内容</w:t>
      </w:r>
    </w:p>
    <w:p w14:paraId="17E5ED9E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乙方同意甲方在本协议约定范围内，对乙方在项目期间形成的相关素材进行采集、制作、保存和传播。</w:t>
      </w:r>
    </w:p>
    <w:p w14:paraId="03FAE7D6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授权素材包括但不限于：</w:t>
      </w:r>
    </w:p>
    <w:p w14:paraId="13C1CB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（一）影像资料</w:t>
      </w:r>
    </w:p>
    <w:p w14:paraId="40C538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活动现场照片；</w:t>
      </w:r>
    </w:p>
    <w:p w14:paraId="643A80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合影照片；</w:t>
      </w:r>
    </w:p>
    <w:p w14:paraId="55A946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活动花絮照片；</w:t>
      </w:r>
    </w:p>
    <w:p w14:paraId="3CAE6B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视频拍摄素材；</w:t>
      </w:r>
    </w:p>
    <w:p w14:paraId="193F49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录音资料；</w:t>
      </w:r>
    </w:p>
    <w:p w14:paraId="7D7565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直播画面及录播内容。</w:t>
      </w:r>
    </w:p>
    <w:p w14:paraId="0AFCF0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（二）身份信息</w:t>
      </w:r>
    </w:p>
    <w:p w14:paraId="39E08C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姓名；</w:t>
      </w:r>
    </w:p>
    <w:p w14:paraId="45D0AF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机构名称；</w:t>
      </w:r>
    </w:p>
    <w:p w14:paraId="27BB76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职务或头衔；</w:t>
      </w:r>
    </w:p>
    <w:p w14:paraId="49C3B1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个人简介；</w:t>
      </w:r>
    </w:p>
    <w:p w14:paraId="63AD92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经乙方确认可公开的信息。</w:t>
      </w:r>
    </w:p>
    <w:p w14:paraId="7B18B3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（三）内容素材</w:t>
      </w:r>
    </w:p>
    <w:p w14:paraId="1812C7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发言内容；</w:t>
      </w:r>
    </w:p>
    <w:p w14:paraId="1A7211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采访内容；</w:t>
      </w:r>
    </w:p>
    <w:p w14:paraId="7C87B0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分享内容；</w:t>
      </w:r>
    </w:p>
    <w:p w14:paraId="2E2C1F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项目观点与经验总结；</w:t>
      </w:r>
    </w:p>
    <w:p w14:paraId="5A3874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经整理形成的文字记录和引用内容。</w:t>
      </w:r>
    </w:p>
    <w:p w14:paraId="5D07C6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（四）其他授权素材</w:t>
      </w:r>
    </w:p>
    <w:p w14:paraId="09916C6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与项目相关且经乙方知晓的传播素材。</w:t>
      </w:r>
    </w:p>
    <w:p w14:paraId="7975673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022E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第二条 授权方式</w:t>
      </w:r>
    </w:p>
    <w:p w14:paraId="5C405A2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乙方授权甲方在项目相关范围内使用上述素材，包括但不限于：</w:t>
      </w:r>
    </w:p>
    <w:p w14:paraId="6F966F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项目传播</w:t>
      </w:r>
    </w:p>
    <w:p w14:paraId="5420AF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项目介绍</w:t>
      </w:r>
    </w:p>
    <w:p w14:paraId="7DC4D8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活动预热</w:t>
      </w:r>
    </w:p>
    <w:p w14:paraId="63953E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活动回顾</w:t>
      </w:r>
    </w:p>
    <w:p w14:paraId="20C9A7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项目成果展示</w:t>
      </w:r>
    </w:p>
    <w:p w14:paraId="33D2F7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媒体传播</w:t>
      </w:r>
    </w:p>
    <w:p w14:paraId="7FB68F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新闻稿件</w:t>
      </w:r>
    </w:p>
    <w:p w14:paraId="53267D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媒体采访</w:t>
      </w:r>
    </w:p>
    <w:p w14:paraId="4D05B0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专题报道</w:t>
      </w:r>
    </w:p>
    <w:p w14:paraId="1F3D34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行业传播</w:t>
      </w:r>
    </w:p>
    <w:p w14:paraId="319A26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平台传播</w:t>
      </w:r>
    </w:p>
    <w:p w14:paraId="1D4F85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官方网站</w:t>
      </w:r>
    </w:p>
    <w:p w14:paraId="65BBA5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微信公众号</w:t>
      </w:r>
    </w:p>
    <w:p w14:paraId="2A969F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视频号</w:t>
      </w:r>
    </w:p>
    <w:p w14:paraId="5DC2C8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小红书</w:t>
      </w:r>
    </w:p>
    <w:p w14:paraId="159326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抖音</w:t>
      </w:r>
    </w:p>
    <w:p w14:paraId="3F2399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B站</w:t>
      </w:r>
    </w:p>
    <w:p w14:paraId="17F600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社区平台</w:t>
      </w:r>
    </w:p>
    <w:p w14:paraId="12C129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其他官方传播渠道</w:t>
      </w:r>
    </w:p>
    <w:p w14:paraId="60EE82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项目资料</w:t>
      </w:r>
    </w:p>
    <w:p w14:paraId="74CF68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年度报告</w:t>
      </w:r>
    </w:p>
    <w:p w14:paraId="70CC9F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项目手册</w:t>
      </w:r>
    </w:p>
    <w:p w14:paraId="03DB69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项目档案</w:t>
      </w:r>
    </w:p>
    <w:p w14:paraId="56C52D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复盘材料</w:t>
      </w:r>
    </w:p>
    <w:p w14:paraId="09A1D7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公益展示材料</w:t>
      </w:r>
    </w:p>
    <w:p w14:paraId="0B632E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内部使用</w:t>
      </w:r>
    </w:p>
    <w:p w14:paraId="0FCD49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培训资料</w:t>
      </w:r>
    </w:p>
    <w:p w14:paraId="6C76AB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工作总结</w:t>
      </w:r>
    </w:p>
    <w:p w14:paraId="4C911A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项目复盘</w:t>
      </w:r>
    </w:p>
    <w:p w14:paraId="67C3B1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项目申报材料</w:t>
      </w:r>
    </w:p>
    <w:p w14:paraId="113D628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2D61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第三条 授权期限</w:t>
      </w:r>
    </w:p>
    <w:p w14:paraId="74FB89A1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本协议授权期限自签署之日起生效。</w:t>
      </w:r>
    </w:p>
    <w:p w14:paraId="13361A6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除乙方根据本协议提出撤回申请外，授权长期有效。</w:t>
      </w:r>
    </w:p>
    <w:p w14:paraId="414CB13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F5ED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第四条 授权性质</w:t>
      </w:r>
    </w:p>
    <w:p w14:paraId="20CC0F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本授权为非独占授权；</w:t>
      </w:r>
    </w:p>
    <w:p w14:paraId="6B173D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甲方无需因本协议约定的使用行为向乙方支付额外报酬；</w:t>
      </w:r>
    </w:p>
    <w:p w14:paraId="71DC85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甲方不得将相关素材用于与项目无关的商业广告宣传；</w:t>
      </w:r>
    </w:p>
    <w:p w14:paraId="79E6FA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甲方应合理尊重乙方形象及原意，不得恶意歪曲、篡改或断章取义。</w:t>
      </w:r>
    </w:p>
    <w:p w14:paraId="4EC06FB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70EE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第五条 特殊保护条款</w:t>
      </w:r>
    </w:p>
    <w:p w14:paraId="2E1E4B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患者信息保护</w:t>
      </w:r>
    </w:p>
    <w:p w14:paraId="5E72CF2D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未经患者本人或法定监护人单独书面授权，甲方不得公开：</w:t>
      </w:r>
    </w:p>
    <w:p w14:paraId="7C9DB9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患者真实姓名；</w:t>
      </w:r>
    </w:p>
    <w:p w14:paraId="13F501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身份证件信息；</w:t>
      </w:r>
    </w:p>
    <w:p w14:paraId="41C5A8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联系方式；</w:t>
      </w:r>
    </w:p>
    <w:p w14:paraId="0FE7C7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详细住址；</w:t>
      </w:r>
    </w:p>
    <w:p w14:paraId="523289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原始病例资料；</w:t>
      </w:r>
    </w:p>
    <w:p w14:paraId="14ED4E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基因数据原始文件；</w:t>
      </w:r>
    </w:p>
    <w:p w14:paraId="71A6B04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可识别患者身份的信息。</w:t>
      </w:r>
    </w:p>
    <w:p w14:paraId="3B829E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病例素材保护</w:t>
      </w:r>
    </w:p>
    <w:p w14:paraId="15DC3B3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涉及病例、基因数据、医学分析结果、遗传报告等敏感内容的传播，应当：</w:t>
      </w:r>
    </w:p>
    <w:p w14:paraId="640FD32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完成脱敏处理；</w:t>
      </w:r>
    </w:p>
    <w:p w14:paraId="3501C8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完成医学审核；</w:t>
      </w:r>
    </w:p>
    <w:p w14:paraId="3F31EB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完成传播审核；</w:t>
      </w:r>
    </w:p>
    <w:p w14:paraId="450D23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获得必要授权。</w:t>
      </w:r>
    </w:p>
    <w:p w14:paraId="588AF0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未成年人保护</w:t>
      </w:r>
    </w:p>
    <w:p w14:paraId="446721A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涉及未成年人影像、肖像或信息的，应由监护人另行授权确认。</w:t>
      </w:r>
    </w:p>
    <w:p w14:paraId="60D6DC7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44CE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第六条 撤回与修改</w:t>
      </w:r>
    </w:p>
    <w:p w14:paraId="79DA05E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乙方有权对涉及本人以下内容提出核对或修改：</w:t>
      </w:r>
    </w:p>
    <w:p w14:paraId="7D5729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姓名</w:t>
      </w:r>
    </w:p>
    <w:p w14:paraId="1E1647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机构名称</w:t>
      </w:r>
    </w:p>
    <w:p w14:paraId="4B8F80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职务头衔</w:t>
      </w:r>
    </w:p>
    <w:p w14:paraId="7FB020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采访引用</w:t>
      </w:r>
    </w:p>
    <w:p w14:paraId="5ABE80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个人简介</w:t>
      </w:r>
    </w:p>
    <w:p w14:paraId="1BFE2C20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如乙方认为相关内容存在明显错误、隐私风险或重大不当使用，可向甲方提出修改或停止后续使用申请。</w:t>
      </w:r>
    </w:p>
    <w:p w14:paraId="55015834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对于已公开发布的内容，双方应根据实际情况协商处理。</w:t>
      </w:r>
    </w:p>
    <w:p w14:paraId="3927031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5F07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第七条 违约责任</w:t>
      </w:r>
    </w:p>
    <w:p w14:paraId="77977EE2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如甲方违反本协议约定，造成乙方合法权益受到损害，应及时采取删除、更正、下架等补救措施。</w:t>
      </w:r>
    </w:p>
    <w:p w14:paraId="1EDB60F7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如乙方提供虚假授权信息或无权授权第三方权益内容，由此产生的责任由乙方承担。</w:t>
      </w:r>
    </w:p>
    <w:p w14:paraId="28AEC20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DB26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第八条 其他约定</w:t>
      </w:r>
    </w:p>
    <w:p w14:paraId="635F8A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本协议未尽事宜，由双方协商解决；</w:t>
      </w:r>
    </w:p>
    <w:p w14:paraId="79EC46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本协议一式两份，双方各执一份；</w:t>
      </w:r>
    </w:p>
    <w:p w14:paraId="4C65BC0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电子签署与纸质签署具有同等法律效力；</w:t>
      </w:r>
    </w:p>
    <w:p w14:paraId="2A45333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本协议自双方签署之日起生效。</w:t>
      </w:r>
    </w:p>
    <w:p w14:paraId="514B921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（以下无正文）</w:t>
      </w:r>
    </w:p>
    <w:p w14:paraId="228A0FD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甲方（盖章）：________________</w:t>
      </w:r>
    </w:p>
    <w:p w14:paraId="3067CA93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授权代表：____________________</w:t>
      </w:r>
    </w:p>
    <w:p w14:paraId="5520D29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签署日期：______年____月____日</w:t>
      </w:r>
    </w:p>
    <w:p w14:paraId="5B62375A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乙方（签字）：________________</w:t>
      </w:r>
    </w:p>
    <w:p w14:paraId="0CD9231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签署日期：______年____月____日</w:t>
      </w:r>
      <w:bookmarkStart w:id="0" w:name="_GoBack"/>
      <w:bookmarkEnd w:id="0"/>
    </w:p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F6A49"/>
    <w:multiLevelType w:val="multilevel"/>
    <w:tmpl w:val="BADF6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2D4055"/>
    <w:multiLevelType w:val="multilevel"/>
    <w:tmpl w:val="DF2D40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DE7A20F"/>
    <w:multiLevelType w:val="multilevel"/>
    <w:tmpl w:val="EDE7A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FAAF4E"/>
    <w:multiLevelType w:val="multilevel"/>
    <w:tmpl w:val="EFFAAF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E372B72"/>
    <w:multiLevelType w:val="multilevel"/>
    <w:tmpl w:val="FE372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BE712C"/>
    <w:multiLevelType w:val="multilevel"/>
    <w:tmpl w:val="FEBE71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2A0DF4"/>
    <w:multiLevelType w:val="multilevel"/>
    <w:tmpl w:val="FF2A0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BD8FE2"/>
    <w:multiLevelType w:val="multilevel"/>
    <w:tmpl w:val="FFBD8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CB2C21"/>
    <w:multiLevelType w:val="multilevel"/>
    <w:tmpl w:val="FFCB2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FE7283"/>
    <w:multiLevelType w:val="multilevel"/>
    <w:tmpl w:val="FFFE7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3B3F364C"/>
    <w:multiLevelType w:val="multilevel"/>
    <w:tmpl w:val="3B3F3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89F10D0"/>
    <w:multiLevelType w:val="multilevel"/>
    <w:tmpl w:val="789F10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9CE0FD2"/>
    <w:multiLevelType w:val="multilevel"/>
    <w:tmpl w:val="79CE0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13"/>
  </w:num>
  <w:num w:numId="5">
    <w:abstractNumId w:val="15"/>
  </w:num>
  <w:num w:numId="6">
    <w:abstractNumId w:val="11"/>
  </w:num>
  <w:num w:numId="7">
    <w:abstractNumId w:val="6"/>
  </w:num>
  <w:num w:numId="8">
    <w:abstractNumId w:val="1"/>
  </w:num>
  <w:num w:numId="9">
    <w:abstractNumId w:val="4"/>
  </w:num>
  <w:num w:numId="10">
    <w:abstractNumId w:val="8"/>
  </w:num>
  <w:num w:numId="11">
    <w:abstractNumId w:val="2"/>
  </w:num>
  <w:num w:numId="12">
    <w:abstractNumId w:val="7"/>
  </w:num>
  <w:num w:numId="13">
    <w:abstractNumId w:val="16"/>
  </w:num>
  <w:num w:numId="14">
    <w:abstractNumId w:val="9"/>
  </w:num>
  <w:num w:numId="15">
    <w:abstractNumId w:val="3"/>
  </w:num>
  <w:num w:numId="16">
    <w:abstractNumId w:val="0"/>
  </w:num>
  <w:num w:numId="17">
    <w:abstractNumId w:val="17"/>
  </w:num>
  <w:num w:numId="18">
    <w:abstractNumId w:val="1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9F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Microsoft YaHe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5"/>
    <w:unhideWhenUsed/>
    <w:uiPriority w:val="99"/>
    <w:pPr>
      <w:spacing w:after="120"/>
    </w:pPr>
  </w:style>
  <w:style w:type="paragraph" w:styleId="31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Normal (Web)"/>
    <w:basedOn w:val="1"/>
    <w:semiHidden/>
    <w:unhideWhenUsed/>
    <w:uiPriority w:val="99"/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paragraph" w:styleId="36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7"/>
    <w:uiPriority w:val="99"/>
  </w:style>
  <w:style w:type="character" w:customStyle="1" w:styleId="137">
    <w:name w:val="Footer Char"/>
    <w:basedOn w:val="11"/>
    <w:link w:val="32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30"/>
    <w:uiPriority w:val="99"/>
  </w:style>
  <w:style w:type="character" w:customStyle="1" w:styleId="146">
    <w:name w:val="Body Text 2 Char"/>
    <w:basedOn w:val="11"/>
    <w:link w:val="21"/>
    <w:uiPriority w:val="99"/>
  </w:style>
  <w:style w:type="character" w:customStyle="1" w:styleId="147">
    <w:name w:val="Body Text 3 Char"/>
    <w:basedOn w:val="11"/>
    <w:link w:val="31"/>
    <w:uiPriority w:val="99"/>
    <w:rPr>
      <w:sz w:val="16"/>
      <w:szCs w:val="16"/>
    </w:rPr>
  </w:style>
  <w:style w:type="character" w:customStyle="1" w:styleId="148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Zirkus</cp:lastModifiedBy>
  <dcterms:modified xsi:type="dcterms:W3CDTF">2026-06-24T12:21:34Z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1C88648F04E6DD834E5B3B6A2B903824_42</vt:lpwstr>
  </property>
</Properties>
</file>